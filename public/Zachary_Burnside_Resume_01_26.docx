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1A51" w14:textId="77777777" w:rsidR="002C3A37" w:rsidRPr="00057056" w:rsidRDefault="00000000">
      <w:pPr>
        <w:pBdr>
          <w:bottom w:val="single" w:sz="6" w:space="0" w:color="FFFFFF"/>
        </w:pBdr>
        <w:spacing w:line="200" w:lineRule="atLeast"/>
        <w:jc w:val="center"/>
        <w:rPr>
          <w:sz w:val="20"/>
          <w:szCs w:val="20"/>
          <w:lang w:val="es-ES"/>
        </w:rPr>
      </w:pPr>
      <w:r w:rsidRPr="00057056">
        <w:rPr>
          <w:b/>
          <w:bCs/>
          <w:sz w:val="32"/>
          <w:szCs w:val="32"/>
          <w:lang w:val="es-ES"/>
        </w:rPr>
        <w:t>Zachary M. Burnside</w:t>
      </w:r>
    </w:p>
    <w:p w14:paraId="23035BA4" w14:textId="15F2F33A" w:rsidR="002C3A37" w:rsidRPr="00D1445B" w:rsidRDefault="00000000">
      <w:pPr>
        <w:pBdr>
          <w:bottom w:val="single" w:sz="6" w:space="0" w:color="FFFFFF"/>
        </w:pBdr>
        <w:spacing w:line="200" w:lineRule="atLeast"/>
        <w:jc w:val="center"/>
        <w:rPr>
          <w:sz w:val="20"/>
          <w:szCs w:val="20"/>
          <w:lang w:val="es-ES"/>
        </w:rPr>
      </w:pPr>
      <w:r w:rsidRPr="00D1445B">
        <w:rPr>
          <w:sz w:val="20"/>
          <w:szCs w:val="20"/>
          <w:lang w:val="es-ES"/>
        </w:rPr>
        <w:t>(801) 919</w:t>
      </w:r>
      <w:r w:rsidRPr="00D1445B">
        <w:rPr>
          <w:sz w:val="20"/>
          <w:szCs w:val="20"/>
          <w:lang w:val="es-ES"/>
        </w:rPr>
        <w:noBreakHyphen/>
        <w:t>9043 </w:t>
      </w:r>
      <w:r w:rsidRPr="00D1445B">
        <w:rPr>
          <w:color w:val="000000"/>
          <w:sz w:val="20"/>
          <w:szCs w:val="20"/>
          <w:lang w:val="es-ES"/>
        </w:rPr>
        <w:t>| </w:t>
      </w:r>
      <w:r w:rsidR="002C3A37">
        <w:fldChar w:fldCharType="begin"/>
      </w:r>
      <w:r w:rsidR="002C3A37" w:rsidRPr="004F5A5B">
        <w:rPr>
          <w:lang w:val="es-ES"/>
        </w:rPr>
        <w:instrText>HYPERLINK "mailto:zburnside14@gmail.com"</w:instrText>
      </w:r>
      <w:r w:rsidR="002C3A37">
        <w:fldChar w:fldCharType="separate"/>
      </w:r>
      <w:r w:rsidR="002C3A37" w:rsidRPr="00D1445B">
        <w:rPr>
          <w:color w:val="000000"/>
          <w:sz w:val="20"/>
          <w:szCs w:val="20"/>
          <w:lang w:val="es-ES"/>
        </w:rPr>
        <w:t>zburnside14@gmail.com</w:t>
      </w:r>
      <w:r w:rsidR="002C3A37">
        <w:fldChar w:fldCharType="end"/>
      </w:r>
      <w:r w:rsidR="009C63DC" w:rsidRPr="00D1445B">
        <w:rPr>
          <w:sz w:val="20"/>
          <w:szCs w:val="20"/>
          <w:lang w:val="es-ES"/>
        </w:rPr>
        <w:t> </w:t>
      </w:r>
      <w:r w:rsidR="009C63DC" w:rsidRPr="00D1445B">
        <w:rPr>
          <w:color w:val="000000"/>
          <w:sz w:val="20"/>
          <w:szCs w:val="20"/>
          <w:lang w:val="es-ES"/>
        </w:rPr>
        <w:t>| </w:t>
      </w:r>
      <w:r w:rsidR="004F6375" w:rsidRPr="004F6375">
        <w:rPr>
          <w:color w:val="000000"/>
          <w:sz w:val="20"/>
          <w:szCs w:val="20"/>
          <w:lang w:val="es-ES"/>
        </w:rPr>
        <w:t>linkedin.com/in/zach-burnside</w:t>
      </w:r>
    </w:p>
    <w:p w14:paraId="6F4D2D79" w14:textId="77777777" w:rsidR="0037257E" w:rsidRPr="00EB1C21" w:rsidRDefault="0037257E">
      <w:pPr>
        <w:pBdr>
          <w:bottom w:val="single" w:sz="6" w:space="0" w:color="000000"/>
        </w:pBdr>
        <w:spacing w:line="220" w:lineRule="atLeast"/>
        <w:rPr>
          <w:rStyle w:val="fs13fw6"/>
          <w:sz w:val="21"/>
          <w:szCs w:val="21"/>
          <w:lang w:val="es-ES"/>
        </w:rPr>
      </w:pPr>
    </w:p>
    <w:p w14:paraId="37EFF137" w14:textId="3AB93C5A" w:rsidR="009C63DC" w:rsidRPr="0037257E" w:rsidRDefault="0037257E">
      <w:pPr>
        <w:pBdr>
          <w:bottom w:val="single" w:sz="6" w:space="0" w:color="000000"/>
        </w:pBdr>
        <w:spacing w:line="220" w:lineRule="atLeast"/>
        <w:rPr>
          <w:rStyle w:val="fs13fw6"/>
          <w:sz w:val="21"/>
          <w:szCs w:val="21"/>
        </w:rPr>
      </w:pPr>
      <w:r w:rsidRPr="0037257E">
        <w:rPr>
          <w:rStyle w:val="fs13fw6"/>
          <w:sz w:val="21"/>
          <w:szCs w:val="21"/>
        </w:rPr>
        <w:t xml:space="preserve">Hardworking </w:t>
      </w:r>
      <w:r w:rsidRPr="0037257E">
        <w:rPr>
          <w:rStyle w:val="fs13fw6"/>
          <w:b/>
          <w:bCs/>
          <w:sz w:val="21"/>
          <w:szCs w:val="21"/>
        </w:rPr>
        <w:t>data analytics student</w:t>
      </w:r>
      <w:r w:rsidRPr="0037257E">
        <w:rPr>
          <w:rStyle w:val="fs13fw6"/>
          <w:sz w:val="21"/>
          <w:szCs w:val="21"/>
        </w:rPr>
        <w:t xml:space="preserve"> with advanced training in SQL, Tableau, Python, and machine learning through BYU’s STEM-certified MISM program. Known for precision, strong communication, and relentless follow-through, with a proven track record of trust-building, leadership, and real-world problem-solving—even in non-technical roles.</w:t>
      </w:r>
    </w:p>
    <w:p w14:paraId="6342A7B9" w14:textId="77777777" w:rsidR="0037257E" w:rsidRPr="0037257E" w:rsidRDefault="0037257E">
      <w:pPr>
        <w:pBdr>
          <w:bottom w:val="single" w:sz="6" w:space="0" w:color="000000"/>
        </w:pBdr>
        <w:spacing w:line="220" w:lineRule="atLeast"/>
        <w:rPr>
          <w:b/>
          <w:bCs/>
          <w:caps/>
          <w:sz w:val="21"/>
          <w:szCs w:val="21"/>
        </w:rPr>
      </w:pPr>
    </w:p>
    <w:p w14:paraId="6078E047" w14:textId="3CCA4CC5" w:rsidR="002C3A37" w:rsidRPr="0037257E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1"/>
          <w:szCs w:val="21"/>
        </w:rPr>
      </w:pPr>
      <w:r w:rsidRPr="0037257E">
        <w:rPr>
          <w:b/>
          <w:bCs/>
          <w:caps/>
          <w:sz w:val="21"/>
          <w:szCs w:val="21"/>
        </w:rPr>
        <w:t>education</w:t>
      </w:r>
    </w:p>
    <w:p w14:paraId="0D9CE958" w14:textId="1340799B" w:rsidR="002C3A37" w:rsidRPr="0037257E" w:rsidRDefault="00A577D2">
      <w:pPr>
        <w:tabs>
          <w:tab w:val="right" w:pos="10800"/>
        </w:tabs>
        <w:spacing w:line="200" w:lineRule="atLeast"/>
        <w:rPr>
          <w:rStyle w:val="fs13fw4fsi"/>
          <w:b/>
          <w:bCs/>
          <w:sz w:val="21"/>
          <w:szCs w:val="21"/>
        </w:rPr>
      </w:pPr>
      <w:r w:rsidRPr="0037257E">
        <w:rPr>
          <w:rStyle w:val="fs13fw4fsioverflow-hidden"/>
          <w:b/>
          <w:bCs/>
          <w:sz w:val="21"/>
          <w:szCs w:val="21"/>
        </w:rPr>
        <w:t>Master of</w:t>
      </w:r>
      <w:r w:rsidR="005D0A53" w:rsidRPr="0037257E">
        <w:rPr>
          <w:rStyle w:val="fs13fw4fsioverflow-hidden"/>
          <w:b/>
          <w:bCs/>
          <w:sz w:val="21"/>
          <w:szCs w:val="21"/>
        </w:rPr>
        <w:t xml:space="preserve"> Information Systems</w:t>
      </w:r>
      <w:r w:rsidRPr="0037257E">
        <w:rPr>
          <w:rStyle w:val="fs13fw4fsioverflow-hidden"/>
          <w:b/>
          <w:bCs/>
          <w:sz w:val="21"/>
          <w:szCs w:val="21"/>
        </w:rPr>
        <w:t xml:space="preserve"> Management, Minor in Spanish</w:t>
      </w:r>
      <w:r w:rsidRPr="0037257E">
        <w:rPr>
          <w:rStyle w:val="fs13fw4fsi"/>
          <w:b/>
          <w:bCs/>
          <w:sz w:val="21"/>
          <w:szCs w:val="21"/>
        </w:rPr>
        <w:tab/>
      </w:r>
      <w:r w:rsidRPr="0037257E">
        <w:rPr>
          <w:rStyle w:val="fs13fw4fsioverflow-hidden"/>
          <w:b/>
          <w:bCs/>
          <w:sz w:val="21"/>
          <w:szCs w:val="21"/>
        </w:rPr>
        <w:t>Apr 202</w:t>
      </w:r>
      <w:r w:rsidR="007873A5">
        <w:rPr>
          <w:rStyle w:val="fs13fw4fsioverflow-hidden"/>
          <w:b/>
          <w:bCs/>
          <w:sz w:val="21"/>
          <w:szCs w:val="21"/>
        </w:rPr>
        <w:t>7</w:t>
      </w:r>
    </w:p>
    <w:p w14:paraId="24BD3FC3" w14:textId="3ACD8364" w:rsidR="009C63DC" w:rsidRPr="0037257E" w:rsidRDefault="009C63DC" w:rsidP="009C63DC">
      <w:pPr>
        <w:tabs>
          <w:tab w:val="right" w:pos="10800"/>
        </w:tabs>
        <w:spacing w:line="200" w:lineRule="atLeast"/>
        <w:rPr>
          <w:rStyle w:val="fs13fw6"/>
          <w:sz w:val="21"/>
          <w:szCs w:val="21"/>
        </w:rPr>
      </w:pPr>
      <w:r w:rsidRPr="0037257E">
        <w:rPr>
          <w:rStyle w:val="fs13fw6"/>
          <w:sz w:val="21"/>
          <w:szCs w:val="21"/>
        </w:rPr>
        <w:t>Data Analytics Emphasis, STEM-Certified IS Program</w:t>
      </w:r>
    </w:p>
    <w:p w14:paraId="19FFAC40" w14:textId="0FFE2AD1" w:rsidR="009C63DC" w:rsidRPr="0037257E" w:rsidRDefault="009C63DC" w:rsidP="009C63DC">
      <w:pPr>
        <w:tabs>
          <w:tab w:val="right" w:pos="10800"/>
        </w:tabs>
        <w:spacing w:line="200" w:lineRule="atLeast"/>
        <w:rPr>
          <w:rStyle w:val="fs13fw4"/>
          <w:i/>
          <w:iCs/>
          <w:sz w:val="21"/>
          <w:szCs w:val="21"/>
        </w:rPr>
      </w:pPr>
      <w:r w:rsidRPr="0037257E">
        <w:rPr>
          <w:rStyle w:val="fs13fw6"/>
          <w:i/>
          <w:iCs/>
          <w:sz w:val="21"/>
          <w:szCs w:val="21"/>
        </w:rPr>
        <w:t xml:space="preserve">Brigham Young University </w:t>
      </w:r>
      <w:r w:rsidRPr="0037257E">
        <w:rPr>
          <w:rStyle w:val="fs13fw6undefinedtdn"/>
          <w:i/>
          <w:iCs/>
          <w:sz w:val="21"/>
          <w:szCs w:val="21"/>
        </w:rPr>
        <w:t xml:space="preserve">— </w:t>
      </w:r>
      <w:r w:rsidRPr="0037257E">
        <w:rPr>
          <w:rStyle w:val="fs13fw6"/>
          <w:i/>
          <w:iCs/>
          <w:sz w:val="21"/>
          <w:szCs w:val="21"/>
        </w:rPr>
        <w:t xml:space="preserve">Marriott School of Business, </w:t>
      </w:r>
      <w:r w:rsidRPr="0037257E">
        <w:rPr>
          <w:rStyle w:val="fs13fw4"/>
          <w:i/>
          <w:iCs/>
          <w:sz w:val="21"/>
          <w:szCs w:val="21"/>
        </w:rPr>
        <w:t>Provo, UT</w:t>
      </w:r>
    </w:p>
    <w:p w14:paraId="57B0849F" w14:textId="0D6C423E" w:rsidR="002C3A37" w:rsidRPr="0037257E" w:rsidRDefault="00000000" w:rsidP="0037257E">
      <w:pPr>
        <w:numPr>
          <w:ilvl w:val="0"/>
          <w:numId w:val="1"/>
        </w:numPr>
        <w:spacing w:line="205" w:lineRule="atLeast"/>
        <w:ind w:left="270" w:hanging="280"/>
        <w:rPr>
          <w:sz w:val="21"/>
          <w:szCs w:val="21"/>
        </w:rPr>
      </w:pPr>
      <w:r w:rsidRPr="0037257E">
        <w:rPr>
          <w:rStyle w:val="fs13fw4overflow-hidden"/>
          <w:sz w:val="21"/>
          <w:szCs w:val="21"/>
        </w:rPr>
        <w:t>GPA: 3.9</w:t>
      </w:r>
      <w:r w:rsidR="006A10A1" w:rsidRPr="0037257E">
        <w:rPr>
          <w:rStyle w:val="fs13fw4overflow-hidden"/>
          <w:sz w:val="21"/>
          <w:szCs w:val="21"/>
        </w:rPr>
        <w:t>6</w:t>
      </w:r>
      <w:r w:rsidRPr="0037257E">
        <w:rPr>
          <w:rStyle w:val="fs13fw4overflow-hidden"/>
          <w:sz w:val="21"/>
          <w:szCs w:val="21"/>
        </w:rPr>
        <w:t xml:space="preserve"> / 4.00</w:t>
      </w:r>
      <w:r w:rsidRPr="0037257E">
        <w:rPr>
          <w:sz w:val="21"/>
          <w:szCs w:val="21"/>
        </w:rPr>
        <w:t xml:space="preserve"> </w:t>
      </w:r>
      <w:r w:rsidR="00EB1C21">
        <w:rPr>
          <w:sz w:val="21"/>
          <w:szCs w:val="21"/>
        </w:rPr>
        <w:t xml:space="preserve">| </w:t>
      </w:r>
    </w:p>
    <w:p w14:paraId="1CFAFB7D" w14:textId="6C0F3444" w:rsidR="002C3A37" w:rsidRDefault="00000000" w:rsidP="0037257E">
      <w:pPr>
        <w:numPr>
          <w:ilvl w:val="0"/>
          <w:numId w:val="2"/>
        </w:numPr>
        <w:spacing w:line="200" w:lineRule="atLeast"/>
        <w:ind w:left="270" w:hanging="280"/>
        <w:rPr>
          <w:sz w:val="21"/>
          <w:szCs w:val="21"/>
        </w:rPr>
      </w:pPr>
      <w:r w:rsidRPr="0037257E">
        <w:rPr>
          <w:sz w:val="21"/>
          <w:szCs w:val="21"/>
        </w:rPr>
        <w:t>Alvina Soffel Barrett Scholarship, Academic Scholarship</w:t>
      </w:r>
      <w:r w:rsidR="0037257E" w:rsidRPr="0037257E">
        <w:rPr>
          <w:sz w:val="21"/>
          <w:szCs w:val="21"/>
        </w:rPr>
        <w:t xml:space="preserve">, </w:t>
      </w:r>
      <w:r w:rsidRPr="0037257E">
        <w:rPr>
          <w:sz w:val="21"/>
          <w:szCs w:val="21"/>
        </w:rPr>
        <w:t xml:space="preserve">BYU </w:t>
      </w:r>
      <w:r w:rsidR="00A577D2" w:rsidRPr="0037257E">
        <w:rPr>
          <w:sz w:val="21"/>
          <w:szCs w:val="21"/>
        </w:rPr>
        <w:t>Marriott School Dean’s List Winter 2025</w:t>
      </w:r>
    </w:p>
    <w:p w14:paraId="0F60657D" w14:textId="1D6EB988" w:rsidR="005A65E2" w:rsidRPr="0037257E" w:rsidRDefault="005A65E2" w:rsidP="0037257E">
      <w:pPr>
        <w:numPr>
          <w:ilvl w:val="0"/>
          <w:numId w:val="2"/>
        </w:numPr>
        <w:spacing w:line="200" w:lineRule="atLeast"/>
        <w:ind w:left="270" w:hanging="280"/>
        <w:rPr>
          <w:sz w:val="21"/>
          <w:szCs w:val="21"/>
        </w:rPr>
      </w:pPr>
      <w:r>
        <w:rPr>
          <w:sz w:val="21"/>
          <w:szCs w:val="21"/>
        </w:rPr>
        <w:t>Member of Association of Information Systems (AIS)</w:t>
      </w:r>
    </w:p>
    <w:p w14:paraId="37188B42" w14:textId="0E6CC00F" w:rsidR="00A577D2" w:rsidRPr="0037257E" w:rsidRDefault="00A577D2" w:rsidP="0037257E">
      <w:pPr>
        <w:numPr>
          <w:ilvl w:val="0"/>
          <w:numId w:val="2"/>
        </w:numPr>
        <w:spacing w:line="200" w:lineRule="atLeast"/>
        <w:ind w:left="270" w:right="-13" w:hanging="280"/>
        <w:rPr>
          <w:sz w:val="21"/>
          <w:szCs w:val="21"/>
        </w:rPr>
      </w:pPr>
      <w:r w:rsidRPr="0037257E">
        <w:rPr>
          <w:sz w:val="21"/>
          <w:szCs w:val="21"/>
        </w:rPr>
        <w:t>Specialized Courses: Database Systems, Exploratory Data Analysis, Machine Learning, Enterprise Application Development</w:t>
      </w:r>
    </w:p>
    <w:p w14:paraId="2CAA87FA" w14:textId="77777777" w:rsidR="00A577D2" w:rsidRPr="0037257E" w:rsidRDefault="00A577D2" w:rsidP="00A577D2">
      <w:pPr>
        <w:spacing w:line="200" w:lineRule="atLeast"/>
        <w:rPr>
          <w:sz w:val="21"/>
          <w:szCs w:val="21"/>
        </w:rPr>
      </w:pPr>
    </w:p>
    <w:p w14:paraId="73160199" w14:textId="6D4E4C08" w:rsidR="00A577D2" w:rsidRPr="0037257E" w:rsidRDefault="00A577D2" w:rsidP="00A577D2">
      <w:pPr>
        <w:pBdr>
          <w:bottom w:val="single" w:sz="6" w:space="0" w:color="000000"/>
        </w:pBdr>
        <w:spacing w:line="220" w:lineRule="atLeast"/>
        <w:rPr>
          <w:rStyle w:val="fs13fw4fsi"/>
          <w:b/>
          <w:bCs/>
          <w:caps/>
          <w:sz w:val="21"/>
          <w:szCs w:val="21"/>
        </w:rPr>
      </w:pPr>
      <w:r w:rsidRPr="0037257E">
        <w:rPr>
          <w:b/>
          <w:bCs/>
          <w:caps/>
          <w:sz w:val="21"/>
          <w:szCs w:val="21"/>
        </w:rPr>
        <w:t>Technical Skills</w:t>
      </w:r>
      <w:r w:rsidRPr="0037257E">
        <w:rPr>
          <w:rStyle w:val="fs13fw4fsi"/>
          <w:i/>
          <w:iCs/>
          <w:sz w:val="21"/>
          <w:szCs w:val="21"/>
        </w:rPr>
        <w:tab/>
      </w:r>
    </w:p>
    <w:p w14:paraId="2E4832A9" w14:textId="4A369229" w:rsidR="00A577D2" w:rsidRPr="0037257E" w:rsidRDefault="00A577D2" w:rsidP="0037257E">
      <w:pPr>
        <w:spacing w:line="205" w:lineRule="atLeast"/>
        <w:rPr>
          <w:rStyle w:val="fs13fw4overflow-hidden"/>
          <w:sz w:val="21"/>
          <w:szCs w:val="21"/>
        </w:rPr>
      </w:pPr>
      <w:r w:rsidRPr="0037257E">
        <w:rPr>
          <w:rStyle w:val="fs13fw4overflow-hidden"/>
          <w:b/>
          <w:bCs/>
          <w:sz w:val="21"/>
          <w:szCs w:val="21"/>
        </w:rPr>
        <w:t xml:space="preserve">Data &amp; BI: </w:t>
      </w:r>
      <w:r w:rsidRPr="0037257E">
        <w:rPr>
          <w:rStyle w:val="fs13fw4overflow-hidden"/>
          <w:sz w:val="21"/>
          <w:szCs w:val="21"/>
        </w:rPr>
        <w:t>Tableau, Power BI, SQL, MySQL, PostgreSQL, Advanced Excel, Python</w:t>
      </w:r>
    </w:p>
    <w:p w14:paraId="3F68C5D7" w14:textId="62AFD430" w:rsidR="00A577D2" w:rsidRPr="0037257E" w:rsidRDefault="00A577D2" w:rsidP="0037257E">
      <w:pPr>
        <w:spacing w:line="205" w:lineRule="atLeast"/>
        <w:rPr>
          <w:rStyle w:val="fs13fw4overflow-hidden"/>
          <w:sz w:val="21"/>
          <w:szCs w:val="21"/>
        </w:rPr>
      </w:pPr>
      <w:r w:rsidRPr="0037257E">
        <w:rPr>
          <w:rStyle w:val="fs13fw4overflow-hidden"/>
          <w:b/>
          <w:bCs/>
          <w:sz w:val="21"/>
          <w:szCs w:val="21"/>
        </w:rPr>
        <w:t xml:space="preserve">Development: </w:t>
      </w:r>
      <w:r w:rsidRPr="0037257E">
        <w:rPr>
          <w:rStyle w:val="fs13fw4overflow-hidden"/>
          <w:sz w:val="21"/>
          <w:szCs w:val="21"/>
        </w:rPr>
        <w:t>Python, JavaScript, C#, Node.js, VBA, HTML/CSS, React, Bootstrap, .NET</w:t>
      </w:r>
      <w:r w:rsidR="00204765" w:rsidRPr="0037257E">
        <w:rPr>
          <w:rStyle w:val="fs13fw4overflow-hidden"/>
          <w:sz w:val="21"/>
          <w:szCs w:val="21"/>
        </w:rPr>
        <w:t xml:space="preserve">, </w:t>
      </w:r>
      <w:r w:rsidR="00204765" w:rsidRPr="0037257E">
        <w:rPr>
          <w:sz w:val="21"/>
          <w:szCs w:val="21"/>
        </w:rPr>
        <w:t>Agile methodologies, Scrum</w:t>
      </w:r>
    </w:p>
    <w:p w14:paraId="77CC4688" w14:textId="48392197" w:rsidR="00A577D2" w:rsidRPr="0037257E" w:rsidRDefault="00A577D2" w:rsidP="0037257E">
      <w:pPr>
        <w:spacing w:line="205" w:lineRule="atLeast"/>
        <w:rPr>
          <w:rStyle w:val="fs13fw4overflow-hidden"/>
          <w:sz w:val="21"/>
          <w:szCs w:val="21"/>
        </w:rPr>
      </w:pPr>
      <w:r w:rsidRPr="0037257E">
        <w:rPr>
          <w:rStyle w:val="fs13fw4overflow-hidden"/>
          <w:b/>
          <w:bCs/>
          <w:sz w:val="21"/>
          <w:szCs w:val="21"/>
        </w:rPr>
        <w:t xml:space="preserve">Cloud &amp; Infrastructure: </w:t>
      </w:r>
      <w:r w:rsidRPr="0037257E">
        <w:rPr>
          <w:rStyle w:val="fs13fw4overflow-hidden"/>
          <w:sz w:val="21"/>
          <w:szCs w:val="21"/>
        </w:rPr>
        <w:t>AWS (EC2, S3), Azure, Git, API Integrations</w:t>
      </w:r>
    </w:p>
    <w:p w14:paraId="33D8B557" w14:textId="3888083D" w:rsidR="00A577D2" w:rsidRPr="0037257E" w:rsidRDefault="00A577D2" w:rsidP="0037257E">
      <w:pPr>
        <w:spacing w:line="205" w:lineRule="atLeast"/>
        <w:rPr>
          <w:rStyle w:val="fs13fw4overflow-hidden"/>
          <w:b/>
          <w:bCs/>
          <w:sz w:val="21"/>
          <w:szCs w:val="21"/>
        </w:rPr>
      </w:pPr>
      <w:r w:rsidRPr="0037257E">
        <w:rPr>
          <w:rStyle w:val="fs13fw4overflow-hidden"/>
          <w:b/>
          <w:bCs/>
          <w:sz w:val="21"/>
          <w:szCs w:val="21"/>
        </w:rPr>
        <w:t>Project</w:t>
      </w:r>
      <w:r w:rsidR="009C63DC" w:rsidRPr="0037257E">
        <w:rPr>
          <w:rStyle w:val="fs13fw4overflow-hidden"/>
          <w:b/>
          <w:bCs/>
          <w:sz w:val="21"/>
          <w:szCs w:val="21"/>
        </w:rPr>
        <w:t xml:space="preserve"> Experience</w:t>
      </w:r>
      <w:r w:rsidRPr="0037257E">
        <w:rPr>
          <w:rStyle w:val="fs13fw4overflow-hidden"/>
          <w:b/>
          <w:bCs/>
          <w:sz w:val="21"/>
          <w:szCs w:val="21"/>
        </w:rPr>
        <w:t xml:space="preserve">: </w:t>
      </w:r>
    </w:p>
    <w:p w14:paraId="05C2F1D8" w14:textId="4D5B96D4" w:rsidR="001B7922" w:rsidRDefault="001B7922" w:rsidP="0037257E">
      <w:pPr>
        <w:numPr>
          <w:ilvl w:val="0"/>
          <w:numId w:val="4"/>
        </w:numPr>
        <w:spacing w:line="200" w:lineRule="atLeast"/>
        <w:ind w:left="270" w:hanging="280"/>
        <w:rPr>
          <w:sz w:val="21"/>
          <w:szCs w:val="21"/>
        </w:rPr>
      </w:pPr>
      <w:r>
        <w:rPr>
          <w:sz w:val="21"/>
          <w:szCs w:val="21"/>
        </w:rPr>
        <w:t>2026- Developed full-stack floral e-commerce platform (ASP.net, React), delivering a fully functional website</w:t>
      </w:r>
    </w:p>
    <w:p w14:paraId="17B4F27D" w14:textId="4BFB60F2" w:rsidR="00A577D2" w:rsidRPr="0037257E" w:rsidRDefault="009C63DC" w:rsidP="0037257E">
      <w:pPr>
        <w:numPr>
          <w:ilvl w:val="0"/>
          <w:numId w:val="4"/>
        </w:numPr>
        <w:spacing w:line="200" w:lineRule="atLeast"/>
        <w:ind w:left="270" w:hanging="280"/>
        <w:rPr>
          <w:sz w:val="21"/>
          <w:szCs w:val="21"/>
        </w:rPr>
      </w:pPr>
      <w:r w:rsidRPr="0037257E">
        <w:rPr>
          <w:sz w:val="21"/>
          <w:szCs w:val="21"/>
        </w:rPr>
        <w:t xml:space="preserve">2025 - </w:t>
      </w:r>
      <w:r w:rsidR="00A577D2" w:rsidRPr="0037257E">
        <w:rPr>
          <w:sz w:val="21"/>
          <w:szCs w:val="21"/>
        </w:rPr>
        <w:t>Built Machine Learning Pipeline (Python, C#, React</w:t>
      </w:r>
      <w:r w:rsidRPr="0037257E">
        <w:rPr>
          <w:sz w:val="21"/>
          <w:szCs w:val="21"/>
        </w:rPr>
        <w:t>, ASP.net</w:t>
      </w:r>
      <w:r w:rsidR="00A577D2" w:rsidRPr="0037257E">
        <w:rPr>
          <w:sz w:val="21"/>
          <w:szCs w:val="21"/>
        </w:rPr>
        <w:t>) for data-driven movie recommendation app</w:t>
      </w:r>
    </w:p>
    <w:p w14:paraId="2307A926" w14:textId="57C81336" w:rsidR="00A577D2" w:rsidRPr="0037257E" w:rsidRDefault="009C63DC" w:rsidP="0037257E">
      <w:pPr>
        <w:numPr>
          <w:ilvl w:val="0"/>
          <w:numId w:val="4"/>
        </w:numPr>
        <w:spacing w:line="200" w:lineRule="atLeast"/>
        <w:ind w:left="270" w:hanging="280"/>
        <w:rPr>
          <w:sz w:val="21"/>
          <w:szCs w:val="21"/>
        </w:rPr>
      </w:pPr>
      <w:r w:rsidRPr="0037257E">
        <w:rPr>
          <w:sz w:val="21"/>
          <w:szCs w:val="21"/>
        </w:rPr>
        <w:t xml:space="preserve">2024 - </w:t>
      </w:r>
      <w:r w:rsidR="00A577D2" w:rsidRPr="0037257E">
        <w:rPr>
          <w:sz w:val="21"/>
          <w:szCs w:val="21"/>
        </w:rPr>
        <w:t>Led front-end development (Tableau, JavaScript, AWS) for client-facing analytics solution</w:t>
      </w:r>
    </w:p>
    <w:p w14:paraId="638EA9F3" w14:textId="77777777" w:rsidR="002C3A37" w:rsidRPr="0037257E" w:rsidRDefault="00000000">
      <w:pPr>
        <w:spacing w:line="200" w:lineRule="atLeast"/>
        <w:rPr>
          <w:sz w:val="21"/>
          <w:szCs w:val="21"/>
        </w:rPr>
      </w:pPr>
      <w:r w:rsidRPr="0037257E">
        <w:rPr>
          <w:sz w:val="21"/>
          <w:szCs w:val="21"/>
        </w:rPr>
        <w:t> </w:t>
      </w:r>
    </w:p>
    <w:p w14:paraId="731AAA50" w14:textId="77777777" w:rsidR="002C3A37" w:rsidRPr="0037257E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1"/>
          <w:szCs w:val="21"/>
        </w:rPr>
      </w:pPr>
      <w:r w:rsidRPr="0037257E">
        <w:rPr>
          <w:b/>
          <w:bCs/>
          <w:caps/>
          <w:sz w:val="21"/>
          <w:szCs w:val="21"/>
        </w:rPr>
        <w:t>experience</w:t>
      </w:r>
    </w:p>
    <w:p w14:paraId="08FAFA9E" w14:textId="095B1920" w:rsidR="005A65E2" w:rsidRPr="0037257E" w:rsidRDefault="005A65E2" w:rsidP="005A65E2">
      <w:pPr>
        <w:tabs>
          <w:tab w:val="right" w:pos="10800"/>
        </w:tabs>
        <w:spacing w:line="200" w:lineRule="atLeast"/>
        <w:rPr>
          <w:b/>
          <w:bCs/>
          <w:sz w:val="21"/>
          <w:szCs w:val="21"/>
        </w:rPr>
      </w:pPr>
      <w:r>
        <w:rPr>
          <w:rStyle w:val="fs13fw4fsioverflow-hidden"/>
          <w:b/>
          <w:bCs/>
          <w:sz w:val="21"/>
          <w:szCs w:val="21"/>
        </w:rPr>
        <w:t>Data Analyst</w:t>
      </w:r>
      <w:r w:rsidRPr="0037257E">
        <w:rPr>
          <w:rStyle w:val="fs13fw4fsi"/>
          <w:b/>
          <w:bCs/>
          <w:sz w:val="21"/>
          <w:szCs w:val="21"/>
        </w:rPr>
        <w:tab/>
      </w:r>
      <w:r>
        <w:rPr>
          <w:rStyle w:val="fs13fw4fsioverflow-hidden"/>
          <w:b/>
          <w:bCs/>
          <w:sz w:val="21"/>
          <w:szCs w:val="21"/>
        </w:rPr>
        <w:t xml:space="preserve">Aug </w:t>
      </w:r>
      <w:r w:rsidRPr="0037257E">
        <w:rPr>
          <w:rStyle w:val="fs13fw4fsioverflow-hidden"/>
          <w:b/>
          <w:bCs/>
          <w:sz w:val="21"/>
          <w:szCs w:val="21"/>
        </w:rPr>
        <w:t>202</w:t>
      </w:r>
      <w:r>
        <w:rPr>
          <w:rStyle w:val="fs13fw4fsioverflow-hidden"/>
          <w:b/>
          <w:bCs/>
          <w:sz w:val="21"/>
          <w:szCs w:val="21"/>
        </w:rPr>
        <w:t>5</w:t>
      </w:r>
      <w:r w:rsidRPr="0037257E">
        <w:rPr>
          <w:rStyle w:val="fs13fw4fsioverflow-hidden"/>
          <w:b/>
          <w:bCs/>
          <w:sz w:val="21"/>
          <w:szCs w:val="21"/>
        </w:rPr>
        <w:t xml:space="preserve"> - Present</w:t>
      </w:r>
    </w:p>
    <w:p w14:paraId="1F6D381F" w14:textId="38FA9340" w:rsidR="005A65E2" w:rsidRPr="0037257E" w:rsidRDefault="005A65E2" w:rsidP="005A65E2">
      <w:pPr>
        <w:tabs>
          <w:tab w:val="right" w:pos="10800"/>
        </w:tabs>
        <w:spacing w:line="200" w:lineRule="atLeast"/>
        <w:rPr>
          <w:rStyle w:val="fs13fw6overflow-hidden"/>
          <w:i/>
          <w:iCs/>
          <w:sz w:val="21"/>
          <w:szCs w:val="21"/>
        </w:rPr>
      </w:pPr>
      <w:r w:rsidRPr="0037257E">
        <w:rPr>
          <w:rStyle w:val="fs13fw6overflow-hidden"/>
          <w:i/>
          <w:iCs/>
          <w:sz w:val="21"/>
          <w:szCs w:val="21"/>
        </w:rPr>
        <w:t xml:space="preserve">BYU </w:t>
      </w:r>
      <w:r>
        <w:rPr>
          <w:rStyle w:val="fs13fw6overflow-hidden"/>
          <w:i/>
          <w:iCs/>
          <w:sz w:val="21"/>
          <w:szCs w:val="21"/>
        </w:rPr>
        <w:t>Office of Information Technology</w:t>
      </w:r>
      <w:r w:rsidRPr="0037257E">
        <w:rPr>
          <w:rStyle w:val="fs13fw6overflow-hidden"/>
          <w:i/>
          <w:iCs/>
          <w:sz w:val="21"/>
          <w:szCs w:val="21"/>
        </w:rPr>
        <w:t>, Provo, UT</w:t>
      </w:r>
    </w:p>
    <w:p w14:paraId="2B426A12" w14:textId="45CC0D7B" w:rsidR="005A65E2" w:rsidRPr="005A65E2" w:rsidRDefault="005A65E2" w:rsidP="005A65E2">
      <w:pPr>
        <w:numPr>
          <w:ilvl w:val="0"/>
          <w:numId w:val="4"/>
        </w:numPr>
        <w:spacing w:line="200" w:lineRule="atLeast"/>
        <w:ind w:left="270" w:hanging="280"/>
        <w:rPr>
          <w:sz w:val="21"/>
          <w:szCs w:val="21"/>
        </w:rPr>
      </w:pPr>
      <w:r w:rsidRPr="005A65E2">
        <w:rPr>
          <w:rFonts w:ascii="Times" w:hAnsi="Times"/>
          <w:color w:val="000000"/>
          <w:sz w:val="21"/>
          <w:szCs w:val="21"/>
        </w:rPr>
        <w:t>Debugged Tableau dashboards by correcting SQL queries and updating broken data sources, improving reporting accuracy</w:t>
      </w:r>
    </w:p>
    <w:p w14:paraId="1D81D319" w14:textId="74920723" w:rsidR="005A65E2" w:rsidRPr="005A65E2" w:rsidRDefault="005A65E2" w:rsidP="005A65E2">
      <w:pPr>
        <w:numPr>
          <w:ilvl w:val="0"/>
          <w:numId w:val="4"/>
        </w:numPr>
        <w:spacing w:line="200" w:lineRule="atLeast"/>
        <w:ind w:left="270" w:hanging="280"/>
        <w:rPr>
          <w:sz w:val="21"/>
          <w:szCs w:val="21"/>
        </w:rPr>
      </w:pPr>
      <w:r w:rsidRPr="005A65E2">
        <w:rPr>
          <w:rFonts w:ascii="Times" w:hAnsi="Times"/>
          <w:color w:val="000000"/>
          <w:sz w:val="21"/>
          <w:szCs w:val="21"/>
        </w:rPr>
        <w:t>Designed new Tableau dashboards via field manipulation and data modeling, to meet stakeholder requirements</w:t>
      </w:r>
    </w:p>
    <w:p w14:paraId="1EC10A6E" w14:textId="7F9A9A21" w:rsidR="005A65E2" w:rsidRPr="005A65E2" w:rsidRDefault="005A65E2" w:rsidP="005A65E2">
      <w:pPr>
        <w:numPr>
          <w:ilvl w:val="0"/>
          <w:numId w:val="4"/>
        </w:numPr>
        <w:spacing w:line="200" w:lineRule="atLeast"/>
        <w:ind w:left="270" w:hanging="280"/>
        <w:rPr>
          <w:rStyle w:val="fs13fw4fsioverflow-hidden"/>
          <w:sz w:val="21"/>
          <w:szCs w:val="21"/>
        </w:rPr>
      </w:pPr>
      <w:r w:rsidRPr="005A65E2">
        <w:rPr>
          <w:rFonts w:ascii="Times" w:hAnsi="Times"/>
          <w:color w:val="000000"/>
          <w:sz w:val="21"/>
          <w:szCs w:val="21"/>
        </w:rPr>
        <w:t>Recognized for clear communication and aesthetic design, helping translate non-technical requests into visualizations</w:t>
      </w:r>
    </w:p>
    <w:p w14:paraId="65C2B242" w14:textId="77777777" w:rsidR="005A65E2" w:rsidRDefault="005A65E2" w:rsidP="005A65E2">
      <w:pPr>
        <w:tabs>
          <w:tab w:val="right" w:pos="10800"/>
        </w:tabs>
        <w:spacing w:line="200" w:lineRule="atLeast"/>
        <w:rPr>
          <w:rStyle w:val="fs13fw4fsioverflow-hidden"/>
          <w:i/>
          <w:iCs/>
          <w:sz w:val="21"/>
          <w:szCs w:val="21"/>
        </w:rPr>
      </w:pPr>
    </w:p>
    <w:p w14:paraId="230183B9" w14:textId="2EBDD534" w:rsidR="003E7AF0" w:rsidRPr="0037257E" w:rsidRDefault="001B1F67" w:rsidP="003E7AF0">
      <w:pPr>
        <w:tabs>
          <w:tab w:val="right" w:pos="10800"/>
        </w:tabs>
        <w:spacing w:line="200" w:lineRule="atLeast"/>
        <w:rPr>
          <w:b/>
          <w:bCs/>
          <w:sz w:val="21"/>
          <w:szCs w:val="21"/>
        </w:rPr>
      </w:pPr>
      <w:r w:rsidRPr="0037257E">
        <w:rPr>
          <w:rStyle w:val="fs13fw4fsioverflow-hidden"/>
          <w:b/>
          <w:bCs/>
          <w:sz w:val="21"/>
          <w:szCs w:val="21"/>
        </w:rPr>
        <w:t>Facilities Technician</w:t>
      </w:r>
      <w:r w:rsidRPr="0037257E">
        <w:rPr>
          <w:rStyle w:val="fs13fw4fsi"/>
          <w:b/>
          <w:bCs/>
          <w:sz w:val="21"/>
          <w:szCs w:val="21"/>
        </w:rPr>
        <w:tab/>
      </w:r>
      <w:r w:rsidRPr="0037257E">
        <w:rPr>
          <w:rStyle w:val="fs13fw4fsioverflow-hidden"/>
          <w:b/>
          <w:bCs/>
          <w:sz w:val="21"/>
          <w:szCs w:val="21"/>
        </w:rPr>
        <w:t>May 2024 - Present</w:t>
      </w:r>
    </w:p>
    <w:p w14:paraId="5F64708F" w14:textId="0F856951" w:rsidR="001B1F67" w:rsidRPr="0037257E" w:rsidRDefault="001B1F67" w:rsidP="0037257E">
      <w:pPr>
        <w:tabs>
          <w:tab w:val="right" w:pos="10800"/>
        </w:tabs>
        <w:spacing w:line="200" w:lineRule="atLeast"/>
        <w:rPr>
          <w:rStyle w:val="fs13fw6overflow-hidden"/>
          <w:i/>
          <w:iCs/>
          <w:sz w:val="21"/>
          <w:szCs w:val="21"/>
        </w:rPr>
      </w:pPr>
      <w:r w:rsidRPr="0037257E">
        <w:rPr>
          <w:rStyle w:val="fs13fw6overflow-hidden"/>
          <w:i/>
          <w:iCs/>
          <w:sz w:val="21"/>
          <w:szCs w:val="21"/>
        </w:rPr>
        <w:t>BYU Building Maintenance, Provo, UT</w:t>
      </w:r>
    </w:p>
    <w:p w14:paraId="0BC116A3" w14:textId="7E11F4E0" w:rsidR="001B1F67" w:rsidRPr="001B1F67" w:rsidRDefault="001B1F67" w:rsidP="0037257E">
      <w:pPr>
        <w:numPr>
          <w:ilvl w:val="0"/>
          <w:numId w:val="4"/>
        </w:numPr>
        <w:spacing w:line="200" w:lineRule="atLeast"/>
        <w:ind w:left="270" w:hanging="280"/>
        <w:rPr>
          <w:sz w:val="21"/>
          <w:szCs w:val="21"/>
        </w:rPr>
      </w:pPr>
      <w:r w:rsidRPr="001B1F67">
        <w:rPr>
          <w:sz w:val="21"/>
          <w:szCs w:val="21"/>
        </w:rPr>
        <w:t>Performed daily sanitation of high-traffic areas</w:t>
      </w:r>
      <w:r w:rsidRPr="0037257E">
        <w:rPr>
          <w:sz w:val="21"/>
          <w:szCs w:val="21"/>
        </w:rPr>
        <w:t xml:space="preserve">, </w:t>
      </w:r>
      <w:r w:rsidRPr="001B1F67">
        <w:rPr>
          <w:sz w:val="21"/>
          <w:szCs w:val="21"/>
        </w:rPr>
        <w:t>ensuring clean restrooms, floors, and surfaces with minimal oversight</w:t>
      </w:r>
    </w:p>
    <w:p w14:paraId="098E2417" w14:textId="1DE9DC1A" w:rsidR="001B1F67" w:rsidRPr="001B1F67" w:rsidRDefault="001B1F67" w:rsidP="0037257E">
      <w:pPr>
        <w:numPr>
          <w:ilvl w:val="0"/>
          <w:numId w:val="4"/>
        </w:numPr>
        <w:spacing w:line="200" w:lineRule="atLeast"/>
        <w:ind w:left="270" w:hanging="280"/>
        <w:rPr>
          <w:sz w:val="21"/>
          <w:szCs w:val="21"/>
        </w:rPr>
      </w:pPr>
      <w:r w:rsidRPr="001B1F67">
        <w:rPr>
          <w:sz w:val="21"/>
          <w:szCs w:val="21"/>
        </w:rPr>
        <w:t xml:space="preserve">Identified and completed off-list maintenance tasks proactively, earning praise for initiative and going </w:t>
      </w:r>
      <w:r w:rsidRPr="0037257E">
        <w:rPr>
          <w:sz w:val="21"/>
          <w:szCs w:val="21"/>
        </w:rPr>
        <w:t>above</w:t>
      </w:r>
      <w:r w:rsidRPr="001B1F67">
        <w:rPr>
          <w:sz w:val="21"/>
          <w:szCs w:val="21"/>
        </w:rPr>
        <w:t xml:space="preserve"> expectations</w:t>
      </w:r>
    </w:p>
    <w:p w14:paraId="6F85A94D" w14:textId="75CF85A1" w:rsidR="001B1F67" w:rsidRPr="0037257E" w:rsidRDefault="001B1F67" w:rsidP="0037257E">
      <w:pPr>
        <w:numPr>
          <w:ilvl w:val="0"/>
          <w:numId w:val="4"/>
        </w:numPr>
        <w:spacing w:line="200" w:lineRule="atLeast"/>
        <w:ind w:left="270" w:hanging="280"/>
        <w:rPr>
          <w:sz w:val="21"/>
          <w:szCs w:val="21"/>
        </w:rPr>
      </w:pPr>
      <w:r w:rsidRPr="001B1F67">
        <w:rPr>
          <w:sz w:val="21"/>
          <w:szCs w:val="21"/>
        </w:rPr>
        <w:t>Demonstrated reliability with 100% on-time attendance and a reputation for tackling the detailed work others avoid</w:t>
      </w:r>
    </w:p>
    <w:p w14:paraId="0AE3A751" w14:textId="77777777" w:rsidR="00CC1FB2" w:rsidRPr="0037257E" w:rsidRDefault="00CC1FB2">
      <w:pPr>
        <w:spacing w:line="200" w:lineRule="atLeast"/>
        <w:rPr>
          <w:sz w:val="21"/>
          <w:szCs w:val="21"/>
        </w:rPr>
      </w:pPr>
    </w:p>
    <w:p w14:paraId="5A968B6B" w14:textId="77777777" w:rsidR="00CC1FB2" w:rsidRPr="0037257E" w:rsidRDefault="00CC1FB2" w:rsidP="00CC1FB2">
      <w:pPr>
        <w:tabs>
          <w:tab w:val="right" w:pos="10800"/>
        </w:tabs>
        <w:spacing w:line="200" w:lineRule="atLeast"/>
        <w:rPr>
          <w:rStyle w:val="fs13fw4fsi"/>
          <w:b/>
          <w:bCs/>
          <w:sz w:val="21"/>
          <w:szCs w:val="21"/>
        </w:rPr>
      </w:pPr>
      <w:r w:rsidRPr="0037257E">
        <w:rPr>
          <w:rStyle w:val="fs13fw4fsioverflow-hidden"/>
          <w:b/>
          <w:bCs/>
          <w:sz w:val="21"/>
          <w:szCs w:val="21"/>
        </w:rPr>
        <w:t>Professional Painter</w:t>
      </w:r>
      <w:r w:rsidRPr="0037257E">
        <w:rPr>
          <w:rStyle w:val="fs13fw4fsi"/>
          <w:b/>
          <w:bCs/>
          <w:sz w:val="21"/>
          <w:szCs w:val="21"/>
        </w:rPr>
        <w:tab/>
      </w:r>
      <w:r w:rsidRPr="0037257E">
        <w:rPr>
          <w:rStyle w:val="fs13fw4fsioverflow-hidden"/>
          <w:b/>
          <w:bCs/>
          <w:sz w:val="21"/>
          <w:szCs w:val="21"/>
        </w:rPr>
        <w:t>Sep 2023 - Present</w:t>
      </w:r>
    </w:p>
    <w:p w14:paraId="5C6F5C2A" w14:textId="77777777" w:rsidR="00CC1FB2" w:rsidRPr="0037257E" w:rsidRDefault="00CC1FB2" w:rsidP="0037257E">
      <w:pPr>
        <w:tabs>
          <w:tab w:val="right" w:pos="10800"/>
        </w:tabs>
        <w:spacing w:line="200" w:lineRule="atLeast"/>
        <w:rPr>
          <w:rStyle w:val="fs13fw4"/>
          <w:i/>
          <w:iCs/>
          <w:sz w:val="21"/>
          <w:szCs w:val="21"/>
        </w:rPr>
      </w:pPr>
      <w:r w:rsidRPr="0037257E">
        <w:rPr>
          <w:rStyle w:val="fs13fw6overflow-hidden"/>
          <w:i/>
          <w:iCs/>
          <w:sz w:val="21"/>
          <w:szCs w:val="21"/>
        </w:rPr>
        <w:t xml:space="preserve">Mitchell Painting, </w:t>
      </w:r>
      <w:r w:rsidRPr="0037257E">
        <w:rPr>
          <w:rStyle w:val="fs13fw4overflow-hidden"/>
          <w:i/>
          <w:iCs/>
          <w:sz w:val="21"/>
          <w:szCs w:val="21"/>
        </w:rPr>
        <w:t>Provo, UT</w:t>
      </w:r>
    </w:p>
    <w:p w14:paraId="372F9E5C" w14:textId="11EC22C6" w:rsidR="00CC1FB2" w:rsidRPr="009C63DC" w:rsidRDefault="00CC1FB2" w:rsidP="0037257E">
      <w:pPr>
        <w:numPr>
          <w:ilvl w:val="0"/>
          <w:numId w:val="3"/>
        </w:numPr>
        <w:spacing w:line="200" w:lineRule="atLeast"/>
        <w:ind w:left="270" w:hanging="280"/>
        <w:rPr>
          <w:color w:val="000000" w:themeColor="text1"/>
          <w:sz w:val="21"/>
          <w:szCs w:val="21"/>
        </w:rPr>
      </w:pPr>
      <w:r w:rsidRPr="009C63DC">
        <w:rPr>
          <w:color w:val="000000" w:themeColor="text1"/>
          <w:sz w:val="21"/>
          <w:szCs w:val="21"/>
        </w:rPr>
        <w:t xml:space="preserve">25+ homes painted with 100% on-time delivery, consistently exceeding client expectations through </w:t>
      </w:r>
      <w:r w:rsidRPr="0037257E">
        <w:rPr>
          <w:color w:val="000000" w:themeColor="text1"/>
          <w:sz w:val="21"/>
          <w:szCs w:val="21"/>
        </w:rPr>
        <w:t xml:space="preserve">precision and </w:t>
      </w:r>
      <w:r w:rsidRPr="009C63DC">
        <w:rPr>
          <w:color w:val="000000" w:themeColor="text1"/>
          <w:sz w:val="21"/>
          <w:szCs w:val="21"/>
        </w:rPr>
        <w:t>quality</w:t>
      </w:r>
    </w:p>
    <w:p w14:paraId="38DB06DD" w14:textId="77777777" w:rsidR="00CC1FB2" w:rsidRPr="009C63DC" w:rsidRDefault="00CC1FB2" w:rsidP="0037257E">
      <w:pPr>
        <w:numPr>
          <w:ilvl w:val="0"/>
          <w:numId w:val="3"/>
        </w:numPr>
        <w:spacing w:line="200" w:lineRule="atLeast"/>
        <w:ind w:left="270" w:hanging="280"/>
        <w:rPr>
          <w:color w:val="000000" w:themeColor="text1"/>
          <w:sz w:val="21"/>
          <w:szCs w:val="21"/>
        </w:rPr>
      </w:pPr>
      <w:r w:rsidRPr="0037257E">
        <w:rPr>
          <w:color w:val="000000" w:themeColor="text1"/>
          <w:sz w:val="21"/>
          <w:szCs w:val="21"/>
        </w:rPr>
        <w:t>Mastered</w:t>
      </w:r>
      <w:r w:rsidRPr="009C63DC">
        <w:rPr>
          <w:color w:val="000000" w:themeColor="text1"/>
          <w:sz w:val="21"/>
          <w:szCs w:val="21"/>
        </w:rPr>
        <w:t xml:space="preserve"> complex interior and exterior painting techniques, showcasing grit, reliability, and attention to detail</w:t>
      </w:r>
    </w:p>
    <w:p w14:paraId="45A32526" w14:textId="77777777" w:rsidR="00CC1FB2" w:rsidRPr="009C63DC" w:rsidRDefault="00CC1FB2" w:rsidP="0037257E">
      <w:pPr>
        <w:numPr>
          <w:ilvl w:val="0"/>
          <w:numId w:val="3"/>
        </w:numPr>
        <w:spacing w:line="200" w:lineRule="atLeast"/>
        <w:ind w:left="270" w:hanging="280"/>
        <w:rPr>
          <w:color w:val="000000" w:themeColor="text1"/>
          <w:sz w:val="21"/>
          <w:szCs w:val="21"/>
        </w:rPr>
      </w:pPr>
      <w:r w:rsidRPr="0037257E">
        <w:rPr>
          <w:color w:val="000000" w:themeColor="text1"/>
          <w:sz w:val="21"/>
          <w:szCs w:val="21"/>
        </w:rPr>
        <w:t xml:space="preserve">Developed </w:t>
      </w:r>
      <w:r w:rsidRPr="009C63DC">
        <w:rPr>
          <w:color w:val="000000" w:themeColor="text1"/>
          <w:sz w:val="21"/>
          <w:szCs w:val="21"/>
        </w:rPr>
        <w:t xml:space="preserve">trusted relationships with </w:t>
      </w:r>
      <w:r w:rsidRPr="0037257E">
        <w:rPr>
          <w:color w:val="000000" w:themeColor="text1"/>
          <w:sz w:val="21"/>
          <w:szCs w:val="21"/>
        </w:rPr>
        <w:t xml:space="preserve">clients via clear communication, </w:t>
      </w:r>
      <w:r w:rsidRPr="009C63DC">
        <w:rPr>
          <w:color w:val="000000" w:themeColor="text1"/>
          <w:sz w:val="21"/>
          <w:szCs w:val="21"/>
        </w:rPr>
        <w:t>honoring deadlines, and following through</w:t>
      </w:r>
    </w:p>
    <w:p w14:paraId="1ED50CFB" w14:textId="77777777" w:rsidR="00CC1FB2" w:rsidRPr="0037257E" w:rsidRDefault="00CC1FB2" w:rsidP="00CC1FB2">
      <w:pPr>
        <w:spacing w:line="200" w:lineRule="atLeast"/>
        <w:rPr>
          <w:sz w:val="21"/>
          <w:szCs w:val="21"/>
        </w:rPr>
      </w:pPr>
      <w:r w:rsidRPr="0037257E">
        <w:rPr>
          <w:sz w:val="21"/>
          <w:szCs w:val="21"/>
        </w:rPr>
        <w:t> </w:t>
      </w:r>
    </w:p>
    <w:p w14:paraId="43060C7C" w14:textId="29A0629D" w:rsidR="00CC1FB2" w:rsidRPr="0037257E" w:rsidRDefault="00CC1FB2" w:rsidP="00CC1FB2">
      <w:pPr>
        <w:tabs>
          <w:tab w:val="right" w:pos="10800"/>
        </w:tabs>
        <w:spacing w:line="200" w:lineRule="atLeast"/>
        <w:rPr>
          <w:b/>
          <w:bCs/>
          <w:sz w:val="21"/>
          <w:szCs w:val="21"/>
        </w:rPr>
      </w:pPr>
      <w:r w:rsidRPr="0037257E">
        <w:rPr>
          <w:rStyle w:val="fs13fw4fsioverflow-hidden"/>
          <w:b/>
          <w:bCs/>
          <w:sz w:val="21"/>
          <w:szCs w:val="21"/>
        </w:rPr>
        <w:t>Head Basketball Coach</w:t>
      </w:r>
      <w:r w:rsidRPr="0037257E">
        <w:rPr>
          <w:rStyle w:val="fs13fw4fsi"/>
          <w:b/>
          <w:bCs/>
          <w:sz w:val="21"/>
          <w:szCs w:val="21"/>
        </w:rPr>
        <w:tab/>
      </w:r>
      <w:r w:rsidRPr="0037257E">
        <w:rPr>
          <w:rStyle w:val="fs13fw4fsioverflow-hidden"/>
          <w:b/>
          <w:bCs/>
          <w:sz w:val="21"/>
          <w:szCs w:val="21"/>
        </w:rPr>
        <w:t>Oct 2023 – Oct 2024</w:t>
      </w:r>
    </w:p>
    <w:p w14:paraId="50ACFD13" w14:textId="0D002223" w:rsidR="00CC1FB2" w:rsidRPr="0037257E" w:rsidRDefault="00CC1FB2" w:rsidP="0037257E">
      <w:pPr>
        <w:tabs>
          <w:tab w:val="right" w:pos="10800"/>
        </w:tabs>
        <w:spacing w:line="200" w:lineRule="atLeast"/>
        <w:rPr>
          <w:rStyle w:val="fs13fw6overflow-hidden"/>
          <w:i/>
          <w:iCs/>
          <w:sz w:val="21"/>
          <w:szCs w:val="21"/>
        </w:rPr>
      </w:pPr>
      <w:r w:rsidRPr="0037257E">
        <w:rPr>
          <w:rStyle w:val="fs13fw6overflow-hidden"/>
          <w:i/>
          <w:iCs/>
          <w:sz w:val="21"/>
          <w:szCs w:val="21"/>
        </w:rPr>
        <w:t>Canyon View Junior High, Orem, UT</w:t>
      </w:r>
    </w:p>
    <w:p w14:paraId="5FDE9FD4" w14:textId="60018B77" w:rsidR="00204765" w:rsidRPr="0037257E" w:rsidRDefault="00204765" w:rsidP="0037257E">
      <w:pPr>
        <w:numPr>
          <w:ilvl w:val="0"/>
          <w:numId w:val="8"/>
        </w:numPr>
        <w:spacing w:line="200" w:lineRule="atLeast"/>
        <w:ind w:left="270" w:hanging="280"/>
        <w:rPr>
          <w:sz w:val="21"/>
          <w:szCs w:val="21"/>
        </w:rPr>
      </w:pPr>
      <w:r w:rsidRPr="0037257E">
        <w:rPr>
          <w:sz w:val="21"/>
          <w:szCs w:val="21"/>
        </w:rPr>
        <w:t xml:space="preserve">Implemented </w:t>
      </w:r>
      <w:proofErr w:type="spellStart"/>
      <w:r w:rsidRPr="0037257E">
        <w:rPr>
          <w:sz w:val="21"/>
          <w:szCs w:val="21"/>
        </w:rPr>
        <w:t>EasyStats</w:t>
      </w:r>
      <w:proofErr w:type="spellEnd"/>
      <w:r w:rsidRPr="0037257E">
        <w:rPr>
          <w:sz w:val="21"/>
          <w:szCs w:val="21"/>
        </w:rPr>
        <w:t xml:space="preserve"> app to track metrics and develop data-driven practice plans, cutting turnovers by 65+%</w:t>
      </w:r>
    </w:p>
    <w:p w14:paraId="53C5616F" w14:textId="77777777" w:rsidR="00204765" w:rsidRPr="0037257E" w:rsidRDefault="00204765" w:rsidP="001B1F67">
      <w:pPr>
        <w:tabs>
          <w:tab w:val="right" w:pos="10800"/>
        </w:tabs>
        <w:spacing w:line="200" w:lineRule="atLeast"/>
        <w:rPr>
          <w:sz w:val="21"/>
          <w:szCs w:val="21"/>
        </w:rPr>
      </w:pPr>
    </w:p>
    <w:p w14:paraId="3A624276" w14:textId="047691D6" w:rsidR="001B1F67" w:rsidRPr="0037257E" w:rsidRDefault="001B1F67" w:rsidP="001B1F67">
      <w:pPr>
        <w:tabs>
          <w:tab w:val="right" w:pos="10800"/>
        </w:tabs>
        <w:spacing w:line="200" w:lineRule="atLeast"/>
        <w:rPr>
          <w:rStyle w:val="fs13fw4fsi"/>
          <w:b/>
          <w:bCs/>
          <w:sz w:val="21"/>
          <w:szCs w:val="21"/>
        </w:rPr>
      </w:pPr>
      <w:r w:rsidRPr="0037257E">
        <w:rPr>
          <w:rStyle w:val="fs13fw4fsioverflow-hidden"/>
          <w:b/>
          <w:bCs/>
          <w:sz w:val="21"/>
          <w:szCs w:val="21"/>
        </w:rPr>
        <w:t>Project Coordinator</w:t>
      </w:r>
      <w:r w:rsidRPr="0037257E">
        <w:rPr>
          <w:rStyle w:val="fs13fw4fsi"/>
          <w:b/>
          <w:bCs/>
          <w:sz w:val="21"/>
          <w:szCs w:val="21"/>
        </w:rPr>
        <w:tab/>
      </w:r>
      <w:r w:rsidRPr="0037257E">
        <w:rPr>
          <w:rStyle w:val="fs13fw4fsioverflow-hidden"/>
          <w:b/>
          <w:bCs/>
          <w:sz w:val="21"/>
          <w:szCs w:val="21"/>
        </w:rPr>
        <w:t>May 2023 - Sep 2023</w:t>
      </w:r>
    </w:p>
    <w:p w14:paraId="60D97DD5" w14:textId="2D0B391B" w:rsidR="002C3A37" w:rsidRPr="0037257E" w:rsidRDefault="00000000" w:rsidP="0037257E">
      <w:pPr>
        <w:tabs>
          <w:tab w:val="right" w:pos="10800"/>
        </w:tabs>
        <w:spacing w:line="200" w:lineRule="atLeast"/>
        <w:rPr>
          <w:rStyle w:val="fs13fw6overflow-hidden"/>
          <w:i/>
          <w:iCs/>
          <w:sz w:val="21"/>
          <w:szCs w:val="21"/>
        </w:rPr>
      </w:pPr>
      <w:r w:rsidRPr="0037257E">
        <w:rPr>
          <w:rStyle w:val="fs13fw6overflow-hidden"/>
          <w:i/>
          <w:iCs/>
          <w:sz w:val="21"/>
          <w:szCs w:val="21"/>
        </w:rPr>
        <w:t>California Pools</w:t>
      </w:r>
      <w:r w:rsidR="001B1F67" w:rsidRPr="0037257E">
        <w:rPr>
          <w:rStyle w:val="fs13fw6overflow-hidden"/>
          <w:i/>
          <w:iCs/>
          <w:sz w:val="21"/>
          <w:szCs w:val="21"/>
        </w:rPr>
        <w:t xml:space="preserve">, </w:t>
      </w:r>
      <w:r w:rsidRPr="0037257E">
        <w:rPr>
          <w:rStyle w:val="fs13fw6overflow-hidden"/>
          <w:i/>
          <w:iCs/>
          <w:sz w:val="21"/>
          <w:szCs w:val="21"/>
        </w:rPr>
        <w:t>Bluffdale, UT</w:t>
      </w:r>
    </w:p>
    <w:p w14:paraId="3716109A" w14:textId="5575F63D" w:rsidR="002C3A37" w:rsidRDefault="001B1F67" w:rsidP="005A65E2">
      <w:pPr>
        <w:numPr>
          <w:ilvl w:val="0"/>
          <w:numId w:val="5"/>
        </w:numPr>
        <w:spacing w:line="200" w:lineRule="atLeast"/>
        <w:ind w:left="270" w:hanging="280"/>
        <w:rPr>
          <w:sz w:val="21"/>
          <w:szCs w:val="21"/>
        </w:rPr>
      </w:pPr>
      <w:r w:rsidRPr="001B1F67">
        <w:rPr>
          <w:sz w:val="21"/>
          <w:szCs w:val="21"/>
        </w:rPr>
        <w:t xml:space="preserve">Tracked and analyzed </w:t>
      </w:r>
      <w:r w:rsidR="00CC1FB2" w:rsidRPr="0037257E">
        <w:rPr>
          <w:sz w:val="21"/>
          <w:szCs w:val="21"/>
        </w:rPr>
        <w:t>weekly</w:t>
      </w:r>
      <w:r w:rsidRPr="001B1F67">
        <w:rPr>
          <w:sz w:val="21"/>
          <w:szCs w:val="21"/>
        </w:rPr>
        <w:t xml:space="preserve"> chemical data for multiple properties, ensuring compliance and preventing service issues</w:t>
      </w:r>
      <w:r w:rsidRPr="005A65E2">
        <w:rPr>
          <w:sz w:val="21"/>
          <w:szCs w:val="21"/>
        </w:rPr>
        <w:t> </w:t>
      </w:r>
    </w:p>
    <w:p w14:paraId="72A65EE4" w14:textId="77777777" w:rsidR="005A65E2" w:rsidRPr="005A65E2" w:rsidRDefault="005A65E2" w:rsidP="005A65E2">
      <w:pPr>
        <w:spacing w:line="200" w:lineRule="atLeast"/>
        <w:ind w:left="270"/>
        <w:rPr>
          <w:sz w:val="21"/>
          <w:szCs w:val="21"/>
        </w:rPr>
      </w:pPr>
    </w:p>
    <w:p w14:paraId="456366E2" w14:textId="77777777" w:rsidR="002C3A37" w:rsidRPr="0037257E" w:rsidRDefault="00000000">
      <w:pPr>
        <w:tabs>
          <w:tab w:val="right" w:pos="10800"/>
        </w:tabs>
        <w:spacing w:line="200" w:lineRule="atLeast"/>
        <w:rPr>
          <w:rStyle w:val="fs13fw4fsi"/>
          <w:b/>
          <w:bCs/>
          <w:sz w:val="21"/>
          <w:szCs w:val="21"/>
        </w:rPr>
      </w:pPr>
      <w:r w:rsidRPr="0037257E">
        <w:rPr>
          <w:rStyle w:val="fs13fw4fsioverflow-hidden"/>
          <w:b/>
          <w:bCs/>
          <w:sz w:val="21"/>
          <w:szCs w:val="21"/>
        </w:rPr>
        <w:t>Lead Pool Technician</w:t>
      </w:r>
      <w:r w:rsidRPr="0037257E">
        <w:rPr>
          <w:rStyle w:val="fs13fw4fsi"/>
          <w:b/>
          <w:bCs/>
          <w:sz w:val="21"/>
          <w:szCs w:val="21"/>
        </w:rPr>
        <w:tab/>
      </w:r>
      <w:r w:rsidRPr="0037257E">
        <w:rPr>
          <w:rStyle w:val="fs13fw4fsioverflow-hidden"/>
          <w:b/>
          <w:bCs/>
          <w:sz w:val="21"/>
          <w:szCs w:val="21"/>
        </w:rPr>
        <w:t>Apr 2022 - May 2023</w:t>
      </w:r>
    </w:p>
    <w:p w14:paraId="01FA858D" w14:textId="5DA74C5D" w:rsidR="00CC1FB2" w:rsidRPr="0037257E" w:rsidRDefault="00CC1FB2" w:rsidP="0037257E">
      <w:pPr>
        <w:tabs>
          <w:tab w:val="right" w:pos="10800"/>
        </w:tabs>
        <w:spacing w:line="200" w:lineRule="atLeast"/>
        <w:rPr>
          <w:rStyle w:val="fs13fw6overflow-hidden"/>
          <w:i/>
          <w:iCs/>
          <w:sz w:val="21"/>
          <w:szCs w:val="21"/>
        </w:rPr>
      </w:pPr>
      <w:r w:rsidRPr="0037257E">
        <w:rPr>
          <w:rStyle w:val="fs13fw6overflow-hidden"/>
          <w:i/>
          <w:iCs/>
          <w:sz w:val="21"/>
          <w:szCs w:val="21"/>
        </w:rPr>
        <w:t>Pool Scouts, Pleasant Grove, UT</w:t>
      </w:r>
    </w:p>
    <w:p w14:paraId="22F38628" w14:textId="77777777" w:rsidR="00204765" w:rsidRPr="0037257E" w:rsidRDefault="00204765" w:rsidP="00204765">
      <w:pPr>
        <w:spacing w:line="200" w:lineRule="atLeast"/>
        <w:rPr>
          <w:sz w:val="21"/>
          <w:szCs w:val="21"/>
        </w:rPr>
      </w:pPr>
    </w:p>
    <w:p w14:paraId="6B9CF14C" w14:textId="69714AFD" w:rsidR="00204765" w:rsidRPr="0037257E" w:rsidRDefault="00204765" w:rsidP="0037257E">
      <w:pPr>
        <w:tabs>
          <w:tab w:val="right" w:pos="10800"/>
        </w:tabs>
        <w:spacing w:line="200" w:lineRule="atLeast"/>
        <w:rPr>
          <w:b/>
          <w:bCs/>
          <w:sz w:val="21"/>
          <w:szCs w:val="21"/>
        </w:rPr>
      </w:pPr>
      <w:r w:rsidRPr="0037257E">
        <w:rPr>
          <w:rStyle w:val="fs13fw4fsioverflow-hidden"/>
          <w:b/>
          <w:bCs/>
          <w:sz w:val="21"/>
          <w:szCs w:val="21"/>
        </w:rPr>
        <w:t>Volunteer Representative – Spanish Fluency</w:t>
      </w:r>
      <w:r w:rsidRPr="0037257E">
        <w:rPr>
          <w:rStyle w:val="fs13fw4fsi"/>
          <w:b/>
          <w:bCs/>
          <w:sz w:val="21"/>
          <w:szCs w:val="21"/>
        </w:rPr>
        <w:tab/>
      </w:r>
      <w:r w:rsidRPr="0037257E">
        <w:rPr>
          <w:rStyle w:val="fs13fw4fsioverflow-hidden"/>
          <w:b/>
          <w:bCs/>
          <w:sz w:val="21"/>
          <w:szCs w:val="21"/>
        </w:rPr>
        <w:t>Oct 2019 - Oct 2021</w:t>
      </w:r>
    </w:p>
    <w:p w14:paraId="75BCA72D" w14:textId="5EF4E26A" w:rsidR="00204765" w:rsidRPr="0037257E" w:rsidRDefault="00204765" w:rsidP="00204765">
      <w:pPr>
        <w:tabs>
          <w:tab w:val="right" w:pos="10800"/>
        </w:tabs>
        <w:spacing w:line="200" w:lineRule="atLeast"/>
        <w:rPr>
          <w:rStyle w:val="fs13fw4"/>
          <w:i/>
          <w:iCs/>
          <w:sz w:val="21"/>
          <w:szCs w:val="21"/>
        </w:rPr>
      </w:pPr>
      <w:r w:rsidRPr="0037257E">
        <w:rPr>
          <w:rStyle w:val="fs13fw6overflow-hidden"/>
          <w:i/>
          <w:iCs/>
          <w:sz w:val="21"/>
          <w:szCs w:val="21"/>
        </w:rPr>
        <w:t xml:space="preserve">The Church of Jesus Christ of Latter-day Saints, </w:t>
      </w:r>
      <w:r w:rsidRPr="0037257E">
        <w:rPr>
          <w:rStyle w:val="fs13fw4overflow-hidden"/>
          <w:i/>
          <w:iCs/>
          <w:sz w:val="21"/>
          <w:szCs w:val="21"/>
        </w:rPr>
        <w:t>Trujillo, Peru &amp; Lansing, Michigan</w:t>
      </w:r>
    </w:p>
    <w:p w14:paraId="268108EB" w14:textId="77777777" w:rsidR="0037257E" w:rsidRDefault="0037257E" w:rsidP="005A65E2">
      <w:pPr>
        <w:spacing w:line="200" w:lineRule="atLeast"/>
        <w:rPr>
          <w:sz w:val="21"/>
          <w:szCs w:val="21"/>
        </w:rPr>
      </w:pPr>
    </w:p>
    <w:p w14:paraId="77B32693" w14:textId="35D4244A" w:rsidR="002C3A37" w:rsidRPr="0037257E" w:rsidRDefault="00204765" w:rsidP="0037257E">
      <w:pPr>
        <w:pBdr>
          <w:bottom w:val="single" w:sz="6" w:space="0" w:color="000000"/>
        </w:pBdr>
        <w:spacing w:line="220" w:lineRule="atLeast"/>
        <w:rPr>
          <w:b/>
          <w:bCs/>
          <w:caps/>
          <w:sz w:val="21"/>
          <w:szCs w:val="21"/>
        </w:rPr>
      </w:pPr>
      <w:r w:rsidRPr="0037257E">
        <w:rPr>
          <w:b/>
          <w:bCs/>
          <w:caps/>
          <w:sz w:val="21"/>
          <w:szCs w:val="21"/>
        </w:rPr>
        <w:t>OTHER skills &amp; interests</w:t>
      </w:r>
    </w:p>
    <w:p w14:paraId="7529665B" w14:textId="226E38D0" w:rsidR="00621634" w:rsidRPr="0037257E" w:rsidRDefault="00204765" w:rsidP="0037257E">
      <w:pPr>
        <w:numPr>
          <w:ilvl w:val="0"/>
          <w:numId w:val="10"/>
        </w:numPr>
        <w:spacing w:line="200" w:lineRule="atLeast"/>
        <w:ind w:left="270" w:hanging="280"/>
        <w:rPr>
          <w:sz w:val="21"/>
          <w:szCs w:val="21"/>
        </w:rPr>
      </w:pPr>
      <w:r w:rsidRPr="00204765">
        <w:rPr>
          <w:sz w:val="21"/>
          <w:szCs w:val="21"/>
        </w:rPr>
        <w:t>Professional Ultimate Frisbee Player Salt Lake Shred</w:t>
      </w:r>
      <w:r w:rsidR="0037257E">
        <w:rPr>
          <w:sz w:val="21"/>
          <w:szCs w:val="21"/>
        </w:rPr>
        <w:t xml:space="preserve">; </w:t>
      </w:r>
      <w:r w:rsidR="0037257E" w:rsidRPr="0037257E">
        <w:rPr>
          <w:sz w:val="21"/>
          <w:szCs w:val="21"/>
        </w:rPr>
        <w:t>Enjoy basketball, football, hiking, and staying active</w:t>
      </w:r>
    </w:p>
    <w:sectPr w:rsidR="00621634" w:rsidRPr="0037257E" w:rsidSect="0037257E">
      <w:pgSz w:w="12225" w:h="15810"/>
      <w:pgMar w:top="611" w:right="719" w:bottom="502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000050000000002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BC6E2A0"/>
    <w:lvl w:ilvl="0" w:tplc="D576C74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  <w:szCs w:val="16"/>
      </w:rPr>
    </w:lvl>
    <w:lvl w:ilvl="1" w:tplc="83D895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3634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7EE6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F2E3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8CBA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1C07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3663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06F8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6C264D90"/>
    <w:lvl w:ilvl="0" w:tplc="1B96CC1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  <w:szCs w:val="16"/>
      </w:rPr>
    </w:lvl>
    <w:lvl w:ilvl="1" w:tplc="2EB063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3CAE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6CCD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304A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FAF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CEA8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7C5D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0E1B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168077E8"/>
    <w:lvl w:ilvl="0" w:tplc="8794C33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  <w:szCs w:val="16"/>
      </w:rPr>
    </w:lvl>
    <w:lvl w:ilvl="1" w:tplc="D3DAE7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2686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A5E9F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EC34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B2D2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A4E7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A2BD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6EDB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5934BC42"/>
    <w:lvl w:ilvl="0" w:tplc="AE3A707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  <w:szCs w:val="16"/>
      </w:rPr>
    </w:lvl>
    <w:lvl w:ilvl="1" w:tplc="CB88AA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3242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94DD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D2F8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7826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E234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DC67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DA3E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B824B6C4"/>
    <w:lvl w:ilvl="0" w:tplc="F5A8C6B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  <w:szCs w:val="16"/>
      </w:rPr>
    </w:lvl>
    <w:lvl w:ilvl="1" w:tplc="31D8B1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F820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287E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68AC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2AA4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E235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2605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2B22B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E52A7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6095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3A5F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E4C6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3AD1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C42B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E80B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209C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2A29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27C96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82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F839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9CFE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AA1A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E460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600A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A296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B047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1A28C798"/>
    <w:lvl w:ilvl="0" w:tplc="97FC28C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8"/>
        <w:szCs w:val="18"/>
      </w:rPr>
    </w:lvl>
    <w:lvl w:ilvl="1" w:tplc="7A6845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345A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8885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C287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D3E78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4EFF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94F4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9A05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AD565C90"/>
    <w:lvl w:ilvl="0" w:tplc="5C14C85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  <w:szCs w:val="16"/>
      </w:rPr>
    </w:lvl>
    <w:lvl w:ilvl="1" w:tplc="46B046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2615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9006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C693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ECF7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6444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84EC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D867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40601DA6"/>
    <w:lvl w:ilvl="0" w:tplc="CDCEFCCC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6"/>
        <w:szCs w:val="16"/>
      </w:rPr>
    </w:lvl>
    <w:lvl w:ilvl="1" w:tplc="6E5C51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C695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58E3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A095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9C9C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28DF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1682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8A71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B94671C"/>
    <w:multiLevelType w:val="hybridMultilevel"/>
    <w:tmpl w:val="D75C9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E476B5"/>
    <w:multiLevelType w:val="hybridMultilevel"/>
    <w:tmpl w:val="1E480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176184">
    <w:abstractNumId w:val="0"/>
  </w:num>
  <w:num w:numId="2" w16cid:durableId="147674671">
    <w:abstractNumId w:val="1"/>
  </w:num>
  <w:num w:numId="3" w16cid:durableId="1105883673">
    <w:abstractNumId w:val="2"/>
  </w:num>
  <w:num w:numId="4" w16cid:durableId="530534364">
    <w:abstractNumId w:val="3"/>
  </w:num>
  <w:num w:numId="5" w16cid:durableId="1942645360">
    <w:abstractNumId w:val="4"/>
  </w:num>
  <w:num w:numId="6" w16cid:durableId="1361660115">
    <w:abstractNumId w:val="5"/>
  </w:num>
  <w:num w:numId="7" w16cid:durableId="1433208744">
    <w:abstractNumId w:val="6"/>
  </w:num>
  <w:num w:numId="8" w16cid:durableId="1218317573">
    <w:abstractNumId w:val="7"/>
  </w:num>
  <w:num w:numId="9" w16cid:durableId="104153105">
    <w:abstractNumId w:val="8"/>
  </w:num>
  <w:num w:numId="10" w16cid:durableId="2066757863">
    <w:abstractNumId w:val="9"/>
  </w:num>
  <w:num w:numId="11" w16cid:durableId="1661889447">
    <w:abstractNumId w:val="11"/>
  </w:num>
  <w:num w:numId="12" w16cid:durableId="2810391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37"/>
    <w:rsid w:val="00057056"/>
    <w:rsid w:val="00086313"/>
    <w:rsid w:val="00094C72"/>
    <w:rsid w:val="000F5EF9"/>
    <w:rsid w:val="00126854"/>
    <w:rsid w:val="0017398B"/>
    <w:rsid w:val="001B1F67"/>
    <w:rsid w:val="001B7922"/>
    <w:rsid w:val="00204765"/>
    <w:rsid w:val="002164BE"/>
    <w:rsid w:val="002261E0"/>
    <w:rsid w:val="00296678"/>
    <w:rsid w:val="002C3A37"/>
    <w:rsid w:val="0037257E"/>
    <w:rsid w:val="003E7AF0"/>
    <w:rsid w:val="003F460E"/>
    <w:rsid w:val="004C0F43"/>
    <w:rsid w:val="004F5A5B"/>
    <w:rsid w:val="004F6375"/>
    <w:rsid w:val="00531331"/>
    <w:rsid w:val="00593B67"/>
    <w:rsid w:val="005A65E2"/>
    <w:rsid w:val="005D0A53"/>
    <w:rsid w:val="00620DC2"/>
    <w:rsid w:val="00621634"/>
    <w:rsid w:val="0068445C"/>
    <w:rsid w:val="006A10A1"/>
    <w:rsid w:val="006F1006"/>
    <w:rsid w:val="007873A5"/>
    <w:rsid w:val="0082049C"/>
    <w:rsid w:val="00874A3F"/>
    <w:rsid w:val="00881488"/>
    <w:rsid w:val="008958C4"/>
    <w:rsid w:val="00986374"/>
    <w:rsid w:val="009A24CD"/>
    <w:rsid w:val="009C63DC"/>
    <w:rsid w:val="009F4549"/>
    <w:rsid w:val="00A42446"/>
    <w:rsid w:val="00A577D2"/>
    <w:rsid w:val="00AA35FE"/>
    <w:rsid w:val="00AD19C6"/>
    <w:rsid w:val="00AD4D74"/>
    <w:rsid w:val="00AD7ACB"/>
    <w:rsid w:val="00B82327"/>
    <w:rsid w:val="00CC1FB2"/>
    <w:rsid w:val="00D1445B"/>
    <w:rsid w:val="00D8381F"/>
    <w:rsid w:val="00E5515D"/>
    <w:rsid w:val="00EB1C21"/>
    <w:rsid w:val="00EF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94D4C"/>
  <w15:docId w15:val="{7B49F41F-487F-9344-97C9-204AD29D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fsioverflow-hidden">
    <w:name w:val="fs13 fw4 fsi overflow-hidden"/>
    <w:basedOn w:val="DefaultParagraphFont"/>
  </w:style>
  <w:style w:type="character" w:customStyle="1" w:styleId="fs13fw4fsi">
    <w:name w:val="fs13 fw4 fsi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4overflow-hidden">
    <w:name w:val="fs13 fw4 overflow-hidden"/>
    <w:basedOn w:val="DefaultParagraphFont"/>
  </w:style>
  <w:style w:type="character" w:customStyle="1" w:styleId="fs13fw6overflow-hidden">
    <w:name w:val="fs13 fw6 overflow-hidden"/>
    <w:basedOn w:val="DefaultParagraphFont"/>
  </w:style>
  <w:style w:type="paragraph" w:styleId="ListParagraph">
    <w:name w:val="List Paragraph"/>
    <w:basedOn w:val="Normal"/>
    <w:uiPriority w:val="34"/>
    <w:qFormat/>
    <w:rsid w:val="009C63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A65E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470</Words>
  <Characters>3127</Characters>
  <Application>Microsoft Office Word</Application>
  <DocSecurity>0</DocSecurity>
  <Lines>61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Zachary Burnside</cp:lastModifiedBy>
  <cp:revision>4</cp:revision>
  <dcterms:created xsi:type="dcterms:W3CDTF">2026-01-26T19:02:00Z</dcterms:created>
  <dcterms:modified xsi:type="dcterms:W3CDTF">2026-02-07T01:09:00Z</dcterms:modified>
</cp:coreProperties>
</file>